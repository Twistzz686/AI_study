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EF8C0">
      <w:pPr>
        <w:pStyle w:val="3"/>
        <w:jc w:val="center"/>
      </w:pPr>
      <w:r>
        <w:rPr>
          <w:b/>
          <w:sz w:val="32"/>
        </w:rPr>
        <w:t>进程与线程 测试试卷</w:t>
      </w:r>
    </w:p>
    <w:p w14:paraId="50855C93">
      <w:r>
        <w:rPr>
          <w:sz w:val="24"/>
        </w:rPr>
        <w:t>考试时间：90 分钟    总分：100 分</w:t>
      </w:r>
    </w:p>
    <w:p w14:paraId="281D5163">
      <w:r>
        <w:rPr>
          <w:sz w:val="24"/>
        </w:rPr>
        <w:t>姓名：__________    班级：__________    学号：__________    得分：__________</w:t>
      </w:r>
    </w:p>
    <w:p w14:paraId="522DAB99">
      <w:pPr>
        <w:pStyle w:val="4"/>
      </w:pPr>
      <w:r>
        <w:rPr>
          <w:b/>
          <w:sz w:val="28"/>
        </w:rPr>
        <w:t>一、选择题（每题 2 分，共 40 分）</w:t>
      </w:r>
    </w:p>
    <w:p w14:paraId="57054B59">
      <w:r>
        <w:rPr>
          <w:sz w:val="24"/>
        </w:rPr>
        <w:t xml:space="preserve">1. 关于进程的描述，正确的是（ </w:t>
      </w:r>
      <w:r>
        <w:rPr>
          <w:rFonts w:hint="default"/>
          <w:sz w:val="24"/>
          <w:lang w:val="en-US"/>
        </w:rPr>
        <w:t>B</w:t>
      </w:r>
      <w:r>
        <w:rPr>
          <w:sz w:val="24"/>
        </w:rPr>
        <w:t xml:space="preserve"> ）</w:t>
      </w:r>
    </w:p>
    <w:p w14:paraId="10F9A07D">
      <w:r>
        <w:rPr>
          <w:sz w:val="24"/>
        </w:rPr>
        <w:t xml:space="preserve">    A. 进程是程序执行的最小单位</w:t>
      </w:r>
    </w:p>
    <w:p w14:paraId="2CE8671C">
      <w:r>
        <w:rPr>
          <w:sz w:val="24"/>
        </w:rPr>
        <w:t xml:space="preserve">    B. 进程是资源分配的最小单位</w:t>
      </w:r>
    </w:p>
    <w:p w14:paraId="74C77B35">
      <w:r>
        <w:rPr>
          <w:sz w:val="24"/>
        </w:rPr>
        <w:t xml:space="preserve">    C. 进程可以脱离程序独立存在</w:t>
      </w:r>
    </w:p>
    <w:p w14:paraId="007C6750">
      <w:r>
        <w:rPr>
          <w:sz w:val="24"/>
        </w:rPr>
        <w:t xml:space="preserve">    D. 进程不占用系统资源</w:t>
      </w:r>
    </w:p>
    <w:p w14:paraId="47E22697"/>
    <w:p w14:paraId="34FC4DD9">
      <w:r>
        <w:rPr>
          <w:sz w:val="24"/>
        </w:rPr>
        <w:t xml:space="preserve">2. 关于线程的描述，错误的是（ </w:t>
      </w:r>
      <w:r>
        <w:rPr>
          <w:rFonts w:hint="default"/>
          <w:sz w:val="24"/>
          <w:lang w:val="en-US"/>
        </w:rPr>
        <w:t>C</w:t>
      </w:r>
      <w:r>
        <w:rPr>
          <w:sz w:val="24"/>
        </w:rPr>
        <w:t xml:space="preserve"> ）</w:t>
      </w:r>
    </w:p>
    <w:p w14:paraId="433EB347">
      <w:r>
        <w:rPr>
          <w:sz w:val="24"/>
        </w:rPr>
        <w:t xml:space="preserve">    A. 线程是程序执行的最小单位</w:t>
      </w:r>
    </w:p>
    <w:p w14:paraId="7ABF5F88">
      <w:r>
        <w:rPr>
          <w:sz w:val="24"/>
        </w:rPr>
        <w:t xml:space="preserve">    B. 一个进程至少有一个线程</w:t>
      </w:r>
    </w:p>
    <w:p w14:paraId="190C684E">
      <w:r>
        <w:rPr>
          <w:sz w:val="24"/>
        </w:rPr>
        <w:t xml:space="preserve">    C. 线程拥有独立的内存空间</w:t>
      </w:r>
    </w:p>
    <w:p w14:paraId="5B8DA3E8">
      <w:r>
        <w:rPr>
          <w:sz w:val="24"/>
        </w:rPr>
        <w:t xml:space="preserve">    D. 同一进程的线程可以共享全局变量</w:t>
      </w:r>
    </w:p>
    <w:p w14:paraId="4646E41A"/>
    <w:p w14:paraId="250B52B4">
      <w:r>
        <w:rPr>
          <w:sz w:val="24"/>
        </w:rPr>
        <w:t xml:space="preserve">3. 在 Python 中创建进程需要导入的模块是（ </w:t>
      </w:r>
      <w:r>
        <w:rPr>
          <w:rFonts w:hint="default"/>
          <w:sz w:val="24"/>
          <w:lang w:val="en-US"/>
        </w:rPr>
        <w:t>A</w:t>
      </w:r>
      <w:r>
        <w:rPr>
          <w:sz w:val="24"/>
        </w:rPr>
        <w:t xml:space="preserve"> ）</w:t>
      </w:r>
    </w:p>
    <w:p w14:paraId="01918C3E">
      <w:r>
        <w:rPr>
          <w:sz w:val="24"/>
        </w:rPr>
        <w:t xml:space="preserve">    A. threading</w:t>
      </w:r>
    </w:p>
    <w:p w14:paraId="7CF5CBA1">
      <w:r>
        <w:rPr>
          <w:sz w:val="24"/>
        </w:rPr>
        <w:t xml:space="preserve">    B. multiprocessing</w:t>
      </w:r>
    </w:p>
    <w:p w14:paraId="0B30DFC1">
      <w:r>
        <w:rPr>
          <w:sz w:val="24"/>
        </w:rPr>
        <w:t xml:space="preserve">    C. queue</w:t>
      </w:r>
    </w:p>
    <w:p w14:paraId="5A365D54">
      <w:r>
        <w:rPr>
          <w:sz w:val="24"/>
        </w:rPr>
        <w:t xml:space="preserve">    D. os</w:t>
      </w:r>
    </w:p>
    <w:p w14:paraId="5B596937"/>
    <w:p w14:paraId="00FCF21C">
      <w:r>
        <w:rPr>
          <w:sz w:val="24"/>
        </w:rPr>
        <w:t xml:space="preserve">4. 获取当前进程 ID 的函数是（ </w:t>
      </w:r>
      <w:r>
        <w:rPr>
          <w:rFonts w:hint="default"/>
          <w:sz w:val="24"/>
          <w:lang w:val="en-US"/>
        </w:rPr>
        <w:t>C</w:t>
      </w:r>
      <w:r>
        <w:rPr>
          <w:sz w:val="24"/>
        </w:rPr>
        <w:t xml:space="preserve"> ）</w:t>
      </w:r>
    </w:p>
    <w:p w14:paraId="5B103106">
      <w:r>
        <w:rPr>
          <w:sz w:val="24"/>
        </w:rPr>
        <w:t xml:space="preserve">    A. os.getppid()</w:t>
      </w:r>
    </w:p>
    <w:p w14:paraId="7F1D55A8">
      <w:r>
        <w:rPr>
          <w:sz w:val="24"/>
        </w:rPr>
        <w:t xml:space="preserve">    B. os.pid()</w:t>
      </w:r>
    </w:p>
    <w:p w14:paraId="3B822637">
      <w:r>
        <w:rPr>
          <w:sz w:val="24"/>
        </w:rPr>
        <w:t xml:space="preserve">    C. os.getpid()</w:t>
      </w:r>
    </w:p>
    <w:p w14:paraId="4AB41863">
      <w:r>
        <w:rPr>
          <w:sz w:val="24"/>
        </w:rPr>
        <w:t xml:space="preserve">    D. os.process_id()</w:t>
      </w:r>
    </w:p>
    <w:p w14:paraId="3236FC05"/>
    <w:p w14:paraId="1D21C1A6">
      <w:r>
        <w:rPr>
          <w:sz w:val="24"/>
        </w:rPr>
        <w:t xml:space="preserve">5. 获取当前线程对象的方法是（ </w:t>
      </w:r>
      <w:r>
        <w:rPr>
          <w:rFonts w:hint="default"/>
          <w:sz w:val="24"/>
          <w:lang w:val="en-US"/>
        </w:rPr>
        <w:t>A</w:t>
      </w:r>
      <w:r>
        <w:rPr>
          <w:sz w:val="24"/>
        </w:rPr>
        <w:t xml:space="preserve"> ）</w:t>
      </w:r>
    </w:p>
    <w:p w14:paraId="7810E468">
      <w:r>
        <w:rPr>
          <w:sz w:val="24"/>
        </w:rPr>
        <w:t xml:space="preserve">    A. threading.current_thread()</w:t>
      </w:r>
    </w:p>
    <w:p w14:paraId="09FC3B04">
      <w:r>
        <w:rPr>
          <w:sz w:val="24"/>
        </w:rPr>
        <w:t xml:space="preserve">    B. threading.get_thread()</w:t>
      </w:r>
    </w:p>
    <w:p w14:paraId="24913F90">
      <w:r>
        <w:rPr>
          <w:sz w:val="24"/>
        </w:rPr>
        <w:t xml:space="preserve">    C. threading.now()</w:t>
      </w:r>
    </w:p>
    <w:p w14:paraId="54ADD348">
      <w:r>
        <w:rPr>
          <w:sz w:val="24"/>
        </w:rPr>
        <w:t xml:space="preserve">    D. threading.active()</w:t>
      </w:r>
    </w:p>
    <w:p w14:paraId="2429FAF3"/>
    <w:p w14:paraId="5600F75A">
      <w:r>
        <w:rPr>
          <w:sz w:val="24"/>
        </w:rPr>
        <w:t xml:space="preserve">6. 关于并发和并行的说法，正确的是（ </w:t>
      </w:r>
      <w:r>
        <w:rPr>
          <w:rFonts w:hint="default"/>
          <w:sz w:val="24"/>
          <w:lang w:val="en-US"/>
        </w:rPr>
        <w:t>A</w:t>
      </w:r>
      <w:r>
        <w:rPr>
          <w:sz w:val="24"/>
        </w:rPr>
        <w:t xml:space="preserve"> ）</w:t>
      </w:r>
    </w:p>
    <w:p w14:paraId="6D7A5A01">
      <w:r>
        <w:rPr>
          <w:sz w:val="24"/>
        </w:rPr>
        <w:t xml:space="preserve">    A. 并发是同一时间执行多个任务</w:t>
      </w:r>
    </w:p>
    <w:p w14:paraId="04DED9F0">
      <w:r>
        <w:rPr>
          <w:sz w:val="24"/>
        </w:rPr>
        <w:t xml:space="preserve">    B. 并行是一段时间内交替执行多个任务</w:t>
      </w:r>
    </w:p>
    <w:p w14:paraId="1BEBC581">
      <w:r>
        <w:rPr>
          <w:sz w:val="24"/>
        </w:rPr>
        <w:t xml:space="preserve">    C. 并发是一段时间内交替执行多个任务</w:t>
      </w:r>
    </w:p>
    <w:p w14:paraId="78796B74">
      <w:r>
        <w:rPr>
          <w:sz w:val="24"/>
        </w:rPr>
        <w:t xml:space="preserve">    D. 并发和并行没有区别</w:t>
      </w:r>
    </w:p>
    <w:p w14:paraId="7DEEEB3A"/>
    <w:p w14:paraId="2FE49AD6">
      <w:r>
        <w:rPr>
          <w:sz w:val="24"/>
        </w:rPr>
        <w:t xml:space="preserve">7. 启动进程对象的方法是（ </w:t>
      </w:r>
      <w:r>
        <w:rPr>
          <w:rFonts w:hint="default"/>
          <w:sz w:val="24"/>
          <w:lang w:val="en-US"/>
        </w:rPr>
        <w:t>C</w:t>
      </w:r>
      <w:r>
        <w:rPr>
          <w:sz w:val="24"/>
        </w:rPr>
        <w:t xml:space="preserve"> ）</w:t>
      </w:r>
    </w:p>
    <w:p w14:paraId="1218D371">
      <w:r>
        <w:rPr>
          <w:sz w:val="24"/>
        </w:rPr>
        <w:t xml:space="preserve">    A. run()</w:t>
      </w:r>
    </w:p>
    <w:p w14:paraId="047E6941">
      <w:r>
        <w:rPr>
          <w:sz w:val="24"/>
        </w:rPr>
        <w:t xml:space="preserve">    B. begin()</w:t>
      </w:r>
    </w:p>
    <w:p w14:paraId="1E0187C2">
      <w:r>
        <w:rPr>
          <w:sz w:val="24"/>
        </w:rPr>
        <w:t xml:space="preserve">    C. start()</w:t>
      </w:r>
    </w:p>
    <w:p w14:paraId="43E6B5CC">
      <w:r>
        <w:rPr>
          <w:sz w:val="24"/>
        </w:rPr>
        <w:t xml:space="preserve">    D. execute()</w:t>
      </w:r>
    </w:p>
    <w:p w14:paraId="3CCBEB8E"/>
    <w:p w14:paraId="7C61936E">
      <w:r>
        <w:rPr>
          <w:sz w:val="24"/>
        </w:rPr>
        <w:t xml:space="preserve">8. 关于进程间通信，常用的方式是（ </w:t>
      </w:r>
      <w:r>
        <w:rPr>
          <w:rFonts w:hint="default"/>
          <w:sz w:val="24"/>
          <w:lang w:val="en-US"/>
        </w:rPr>
        <w:t>B</w:t>
      </w:r>
      <w:r>
        <w:rPr>
          <w:sz w:val="24"/>
        </w:rPr>
        <w:t xml:space="preserve"> ）</w:t>
      </w:r>
    </w:p>
    <w:p w14:paraId="63C7AF95">
      <w:r>
        <w:rPr>
          <w:sz w:val="24"/>
        </w:rPr>
        <w:t xml:space="preserve">    A. 全局变量</w:t>
      </w:r>
    </w:p>
    <w:p w14:paraId="088114E9">
      <w:r>
        <w:rPr>
          <w:sz w:val="24"/>
        </w:rPr>
        <w:t xml:space="preserve">    B. 队列（Queue）</w:t>
      </w:r>
    </w:p>
    <w:p w14:paraId="42795261">
      <w:r>
        <w:rPr>
          <w:sz w:val="24"/>
        </w:rPr>
        <w:t xml:space="preserve">    C. 直接访问对方内存</w:t>
      </w:r>
    </w:p>
    <w:p w14:paraId="59B5A4FA">
      <w:r>
        <w:rPr>
          <w:sz w:val="24"/>
        </w:rPr>
        <w:t xml:space="preserve">    D. 共享代码</w:t>
      </w:r>
    </w:p>
    <w:p w14:paraId="35745749"/>
    <w:p w14:paraId="2A4643E5">
      <w:r>
        <w:rPr>
          <w:sz w:val="24"/>
        </w:rPr>
        <w:t xml:space="preserve">9. 设置守护进程的属性是（ </w:t>
      </w:r>
      <w:r>
        <w:rPr>
          <w:rFonts w:hint="default"/>
          <w:sz w:val="24"/>
          <w:lang w:val="en-US"/>
        </w:rPr>
        <w:t>B</w:t>
      </w:r>
      <w:r>
        <w:rPr>
          <w:sz w:val="24"/>
        </w:rPr>
        <w:t xml:space="preserve"> ）</w:t>
      </w:r>
    </w:p>
    <w:p w14:paraId="5552CCCD">
      <w:r>
        <w:rPr>
          <w:sz w:val="24"/>
        </w:rPr>
        <w:t xml:space="preserve">    A. guard</w:t>
      </w:r>
    </w:p>
    <w:p w14:paraId="335CE545">
      <w:r>
        <w:rPr>
          <w:sz w:val="24"/>
        </w:rPr>
        <w:t xml:space="preserve">    B. daemon</w:t>
      </w:r>
    </w:p>
    <w:p w14:paraId="35CBAD56">
      <w:r>
        <w:rPr>
          <w:sz w:val="24"/>
        </w:rPr>
        <w:t xml:space="preserve">    C. protect</w:t>
      </w:r>
    </w:p>
    <w:p w14:paraId="21C7AE91">
      <w:r>
        <w:rPr>
          <w:sz w:val="24"/>
        </w:rPr>
        <w:t xml:space="preserve">    D. watch</w:t>
      </w:r>
    </w:p>
    <w:p w14:paraId="31878F49"/>
    <w:p w14:paraId="6AD04CAF">
      <w:r>
        <w:rPr>
          <w:sz w:val="24"/>
        </w:rPr>
        <w:t xml:space="preserve">10. 关于僵尸进程的描述，正确的是（ </w:t>
      </w:r>
      <w:r>
        <w:rPr>
          <w:rFonts w:hint="default"/>
          <w:sz w:val="24"/>
          <w:lang w:val="en-US"/>
        </w:rPr>
        <w:t>B</w:t>
      </w:r>
      <w:r>
        <w:rPr>
          <w:sz w:val="24"/>
        </w:rPr>
        <w:t xml:space="preserve"> ）</w:t>
      </w:r>
    </w:p>
    <w:p w14:paraId="3EB6F91D">
      <w:r>
        <w:rPr>
          <w:sz w:val="24"/>
        </w:rPr>
        <w:t xml:space="preserve">    A. 僵尸进程仍在运行</w:t>
      </w:r>
    </w:p>
    <w:p w14:paraId="28772AB5">
      <w:r>
        <w:rPr>
          <w:sz w:val="24"/>
        </w:rPr>
        <w:t xml:space="preserve">    B. 僵尸进程是子进程结束后等待父进程回收的状态</w:t>
      </w:r>
    </w:p>
    <w:p w14:paraId="775D52EA">
      <w:r>
        <w:rPr>
          <w:sz w:val="24"/>
        </w:rPr>
        <w:t xml:space="preserve">    C. 僵尸进程会一直占用大量内存</w:t>
      </w:r>
    </w:p>
    <w:p w14:paraId="5779F92E">
      <w:r>
        <w:rPr>
          <w:sz w:val="24"/>
        </w:rPr>
        <w:t xml:space="preserve">    D. 僵尸进程无法被消除</w:t>
      </w:r>
    </w:p>
    <w:p w14:paraId="58E67738"/>
    <w:p w14:paraId="4F542881">
      <w:r>
        <w:rPr>
          <w:sz w:val="24"/>
        </w:rPr>
        <w:t xml:space="preserve">11. 解决多线程资源竞争问题的方法是（ </w:t>
      </w:r>
      <w:r>
        <w:rPr>
          <w:rFonts w:hint="default"/>
          <w:sz w:val="24"/>
          <w:lang w:val="en-US"/>
        </w:rPr>
        <w:t>B</w:t>
      </w:r>
      <w:r>
        <w:rPr>
          <w:sz w:val="24"/>
        </w:rPr>
        <w:t xml:space="preserve"> ）</w:t>
      </w:r>
    </w:p>
    <w:p w14:paraId="38D688F6">
      <w:r>
        <w:rPr>
          <w:sz w:val="24"/>
        </w:rPr>
        <w:t xml:space="preserve">    A. 使用全局变量</w:t>
      </w:r>
    </w:p>
    <w:p w14:paraId="015084F0">
      <w:r>
        <w:rPr>
          <w:sz w:val="24"/>
        </w:rPr>
        <w:t xml:space="preserve">    B. 使用互斥锁（Lock）</w:t>
      </w:r>
    </w:p>
    <w:p w14:paraId="5ABF890F">
      <w:r>
        <w:rPr>
          <w:sz w:val="24"/>
        </w:rPr>
        <w:t xml:space="preserve">    C. 增加线程数量</w:t>
      </w:r>
    </w:p>
    <w:p w14:paraId="7E2D6EC4">
      <w:r>
        <w:rPr>
          <w:sz w:val="24"/>
        </w:rPr>
        <w:t xml:space="preserve">    D. 减少线程执行时间</w:t>
      </w:r>
    </w:p>
    <w:p w14:paraId="501CD183"/>
    <w:p w14:paraId="44F9CF9B">
      <w:r>
        <w:rPr>
          <w:sz w:val="24"/>
        </w:rPr>
        <w:t xml:space="preserve">12. 关于 GIL 的描述，错误的是（ </w:t>
      </w:r>
      <w:r>
        <w:rPr>
          <w:rFonts w:hint="default"/>
          <w:sz w:val="24"/>
          <w:lang w:val="en-US"/>
        </w:rPr>
        <w:t>C</w:t>
      </w:r>
      <w:r>
        <w:rPr>
          <w:sz w:val="24"/>
        </w:rPr>
        <w:t xml:space="preserve"> ）</w:t>
      </w:r>
    </w:p>
    <w:p w14:paraId="48521D0E">
      <w:r>
        <w:rPr>
          <w:sz w:val="24"/>
        </w:rPr>
        <w:t xml:space="preserve">    A. GIL 是全局解释器锁</w:t>
      </w:r>
    </w:p>
    <w:p w14:paraId="779FECEB">
      <w:r>
        <w:rPr>
          <w:sz w:val="24"/>
        </w:rPr>
        <w:t xml:space="preserve">    B. GIL 保证同一时刻只有一个线程执行</w:t>
      </w:r>
    </w:p>
    <w:p w14:paraId="65E149E1">
      <w:r>
        <w:rPr>
          <w:sz w:val="24"/>
        </w:rPr>
        <w:t xml:space="preserve">    C. GIL 是 Python 语言的特性</w:t>
      </w:r>
    </w:p>
    <w:p w14:paraId="2636FE62">
      <w:r>
        <w:rPr>
          <w:sz w:val="24"/>
        </w:rPr>
        <w:t xml:space="preserve">    D. GIL 会影响多核 CPU 的利用率</w:t>
      </w:r>
    </w:p>
    <w:p w14:paraId="08DBEB6A"/>
    <w:p w14:paraId="3EA04CFD">
      <w:r>
        <w:rPr>
          <w:sz w:val="24"/>
        </w:rPr>
        <w:t xml:space="preserve">13. 适合使用多线程的场景是（ </w:t>
      </w:r>
      <w:r>
        <w:rPr>
          <w:rFonts w:hint="default"/>
          <w:sz w:val="24"/>
          <w:lang w:val="en-US"/>
        </w:rPr>
        <w:t>C</w:t>
      </w:r>
      <w:r>
        <w:rPr>
          <w:sz w:val="24"/>
        </w:rPr>
        <w:t xml:space="preserve"> ）</w:t>
      </w:r>
    </w:p>
    <w:p w14:paraId="5CD5FA97">
      <w:r>
        <w:rPr>
          <w:sz w:val="24"/>
        </w:rPr>
        <w:t xml:space="preserve">    A. 计算密集型任务</w:t>
      </w:r>
    </w:p>
    <w:p w14:paraId="7CEE94CD">
      <w:r>
        <w:rPr>
          <w:sz w:val="24"/>
        </w:rPr>
        <w:t xml:space="preserve">    B. IO 密集型任务</w:t>
      </w:r>
    </w:p>
    <w:p w14:paraId="1A8816BB">
      <w:r>
        <w:rPr>
          <w:sz w:val="24"/>
        </w:rPr>
        <w:t xml:space="preserve">    C. 需要多核并行的任务</w:t>
      </w:r>
    </w:p>
    <w:p w14:paraId="12479598">
      <w:r>
        <w:rPr>
          <w:sz w:val="24"/>
        </w:rPr>
        <w:t xml:space="preserve">    D. 大量数学计算</w:t>
      </w:r>
    </w:p>
    <w:p w14:paraId="229724E4"/>
    <w:p w14:paraId="36FDE8FC">
      <w:r>
        <w:rPr>
          <w:sz w:val="24"/>
        </w:rPr>
        <w:t xml:space="preserve">14. 创建线程池的类是（ </w:t>
      </w:r>
      <w:r>
        <w:rPr>
          <w:rFonts w:hint="default"/>
          <w:sz w:val="24"/>
          <w:lang w:val="en-US"/>
        </w:rPr>
        <w:t>C</w:t>
      </w:r>
      <w:r>
        <w:rPr>
          <w:sz w:val="24"/>
        </w:rPr>
        <w:t xml:space="preserve"> ）</w:t>
      </w:r>
    </w:p>
    <w:p w14:paraId="2E5CDDF4">
      <w:r>
        <w:rPr>
          <w:sz w:val="24"/>
        </w:rPr>
        <w:t xml:space="preserve">    A. ThreadPool</w:t>
      </w:r>
    </w:p>
    <w:p w14:paraId="118DB02C">
      <w:r>
        <w:rPr>
          <w:sz w:val="24"/>
        </w:rPr>
        <w:t xml:space="preserve">    B. ThreadExecutor</w:t>
      </w:r>
    </w:p>
    <w:p w14:paraId="7D16D9F6">
      <w:r>
        <w:rPr>
          <w:sz w:val="24"/>
        </w:rPr>
        <w:t xml:space="preserve">    C. ThreadPoolExecutor</w:t>
      </w:r>
    </w:p>
    <w:p w14:paraId="4AFB0938">
      <w:r>
        <w:rPr>
          <w:sz w:val="24"/>
        </w:rPr>
        <w:t xml:space="preserve">    D. PoolThread</w:t>
      </w:r>
    </w:p>
    <w:p w14:paraId="5F6D865A"/>
    <w:p w14:paraId="3DB826AD">
      <w:r>
        <w:rPr>
          <w:sz w:val="24"/>
        </w:rPr>
        <w:t xml:space="preserve">15. 关于互斥锁的描述，正确的是（ </w:t>
      </w:r>
      <w:r>
        <w:rPr>
          <w:rFonts w:hint="default"/>
          <w:sz w:val="24"/>
          <w:lang w:val="en-US"/>
        </w:rPr>
        <w:t>B</w:t>
      </w:r>
      <w:r>
        <w:rPr>
          <w:sz w:val="24"/>
        </w:rPr>
        <w:t xml:space="preserve"> ）</w:t>
      </w:r>
    </w:p>
    <w:p w14:paraId="71C34984">
      <w:r>
        <w:rPr>
          <w:sz w:val="24"/>
        </w:rPr>
        <w:t xml:space="preserve">    A. 互斥锁可以多个线程同时持有</w:t>
      </w:r>
    </w:p>
    <w:p w14:paraId="5F0DDC41">
      <w:r>
        <w:rPr>
          <w:sz w:val="24"/>
        </w:rPr>
        <w:t xml:space="preserve">    B. 互斥锁同一时间只能被一个线程持有</w:t>
      </w:r>
    </w:p>
    <w:p w14:paraId="089F6E0A">
      <w:r>
        <w:rPr>
          <w:sz w:val="24"/>
        </w:rPr>
        <w:t xml:space="preserve">    C. 互斥锁不需要释放</w:t>
      </w:r>
    </w:p>
    <w:p w14:paraId="3DD06BDB">
      <w:r>
        <w:rPr>
          <w:sz w:val="24"/>
        </w:rPr>
        <w:t xml:space="preserve">    D. 互斥锁会自动超时</w:t>
      </w:r>
    </w:p>
    <w:p w14:paraId="496E07EA"/>
    <w:p w14:paraId="528BD85E">
      <w:r>
        <w:rPr>
          <w:sz w:val="24"/>
        </w:rPr>
        <w:t xml:space="preserve">16. 获取父进程 ID 的函数是（ </w:t>
      </w:r>
      <w:r>
        <w:rPr>
          <w:rFonts w:hint="default"/>
          <w:sz w:val="24"/>
          <w:lang w:val="en-US"/>
        </w:rPr>
        <w:t>C</w:t>
      </w:r>
      <w:r>
        <w:rPr>
          <w:sz w:val="24"/>
        </w:rPr>
        <w:t xml:space="preserve"> ）</w:t>
      </w:r>
    </w:p>
    <w:p w14:paraId="7B657BBA">
      <w:r>
        <w:rPr>
          <w:sz w:val="24"/>
        </w:rPr>
        <w:t xml:space="preserve">    A. os.getpid()</w:t>
      </w:r>
    </w:p>
    <w:p w14:paraId="35B10458">
      <w:r>
        <w:rPr>
          <w:sz w:val="24"/>
        </w:rPr>
        <w:t xml:space="preserve">    B. os.ppid()</w:t>
      </w:r>
    </w:p>
    <w:p w14:paraId="48F3B55C">
      <w:r>
        <w:rPr>
          <w:sz w:val="24"/>
        </w:rPr>
        <w:t xml:space="preserve">    C. os.getppid()</w:t>
      </w:r>
    </w:p>
    <w:p w14:paraId="045A1D69">
      <w:r>
        <w:rPr>
          <w:sz w:val="24"/>
        </w:rPr>
        <w:t xml:space="preserve">    D. os.parent_pid()</w:t>
      </w:r>
    </w:p>
    <w:p w14:paraId="2B76D1CC"/>
    <w:p w14:paraId="7864D0DB">
      <w:r>
        <w:rPr>
          <w:sz w:val="24"/>
        </w:rPr>
        <w:t xml:space="preserve">17. 关于进程池的描述，正确的是（ </w:t>
      </w:r>
      <w:r>
        <w:rPr>
          <w:rFonts w:hint="default"/>
          <w:sz w:val="24"/>
          <w:lang w:val="en-US"/>
        </w:rPr>
        <w:t>B</w:t>
      </w:r>
      <w:r>
        <w:rPr>
          <w:sz w:val="24"/>
        </w:rPr>
        <w:t xml:space="preserve"> ）</w:t>
      </w:r>
    </w:p>
    <w:p w14:paraId="1E656BFB">
      <w:r>
        <w:rPr>
          <w:sz w:val="24"/>
        </w:rPr>
        <w:t xml:space="preserve">    A. 进程池可以无限创建进程</w:t>
      </w:r>
    </w:p>
    <w:p w14:paraId="2CEFFC21">
      <w:r>
        <w:rPr>
          <w:sz w:val="24"/>
        </w:rPr>
        <w:t xml:space="preserve">    B. 进程池可以复用进程，减少创建开销</w:t>
      </w:r>
    </w:p>
    <w:p w14:paraId="443CAF02">
      <w:r>
        <w:rPr>
          <w:sz w:val="24"/>
        </w:rPr>
        <w:t xml:space="preserve">    C. 进程池不需要关闭</w:t>
      </w:r>
    </w:p>
    <w:p w14:paraId="163CA8CF">
      <w:r>
        <w:rPr>
          <w:sz w:val="24"/>
        </w:rPr>
        <w:t xml:space="preserve">    D. 进程池只能用于 IO 密集型任务</w:t>
      </w:r>
    </w:p>
    <w:p w14:paraId="0381647C"/>
    <w:p w14:paraId="255F6A38">
      <w:r>
        <w:rPr>
          <w:sz w:val="24"/>
        </w:rPr>
        <w:t xml:space="preserve">18. 死锁产生的原因是（ </w:t>
      </w:r>
      <w:r>
        <w:rPr>
          <w:rFonts w:hint="default"/>
          <w:sz w:val="24"/>
          <w:lang w:val="en-US"/>
        </w:rPr>
        <w:t>B</w:t>
      </w:r>
      <w:r>
        <w:rPr>
          <w:sz w:val="24"/>
        </w:rPr>
        <w:t xml:space="preserve"> ）</w:t>
      </w:r>
    </w:p>
    <w:p w14:paraId="24B0CE22">
      <w:r>
        <w:rPr>
          <w:sz w:val="24"/>
        </w:rPr>
        <w:t xml:space="preserve">    A. 线程执行太快</w:t>
      </w:r>
    </w:p>
    <w:p w14:paraId="2186584C">
      <w:r>
        <w:rPr>
          <w:sz w:val="24"/>
        </w:rPr>
        <w:t xml:space="preserve">    B. 多个任务相互等待对方释放锁</w:t>
      </w:r>
    </w:p>
    <w:p w14:paraId="3DCB9316">
      <w:r>
        <w:rPr>
          <w:sz w:val="24"/>
        </w:rPr>
        <w:t xml:space="preserve">    C. 锁的数量太多</w:t>
      </w:r>
    </w:p>
    <w:p w14:paraId="7439214D">
      <w:r>
        <w:rPr>
          <w:sz w:val="24"/>
        </w:rPr>
        <w:t xml:space="preserve">    D. 线程数量太少</w:t>
      </w:r>
    </w:p>
    <w:p w14:paraId="02B91A10"/>
    <w:p w14:paraId="60F9C79A">
      <w:r>
        <w:rPr>
          <w:sz w:val="24"/>
        </w:rPr>
        <w:t xml:space="preserve">19. 关于递归锁（RLock）的描述，正确的是（ </w:t>
      </w:r>
      <w:r>
        <w:rPr>
          <w:rFonts w:hint="default"/>
          <w:sz w:val="24"/>
          <w:lang w:val="en-US"/>
        </w:rPr>
        <w:t>B</w:t>
      </w:r>
      <w:r>
        <w:rPr>
          <w:sz w:val="24"/>
        </w:rPr>
        <w:t xml:space="preserve"> ）</w:t>
      </w:r>
    </w:p>
    <w:p w14:paraId="2398B5C9">
      <w:r>
        <w:rPr>
          <w:sz w:val="24"/>
        </w:rPr>
        <w:t xml:space="preserve">    A. 递归锁不能被同一个线程多次获取</w:t>
      </w:r>
    </w:p>
    <w:p w14:paraId="1E41D28E">
      <w:r>
        <w:rPr>
          <w:sz w:val="24"/>
        </w:rPr>
        <w:t xml:space="preserve">    B. 递归锁相当于一个计数器</w:t>
      </w:r>
    </w:p>
    <w:p w14:paraId="0B03F382">
      <w:r>
        <w:rPr>
          <w:sz w:val="24"/>
        </w:rPr>
        <w:t xml:space="preserve">    C. 递归锁会自动释放</w:t>
      </w:r>
    </w:p>
    <w:p w14:paraId="0CEC03DD">
      <w:r>
        <w:rPr>
          <w:sz w:val="24"/>
        </w:rPr>
        <w:t xml:space="preserve">    D. 递归锁不能解决死锁</w:t>
      </w:r>
    </w:p>
    <w:p w14:paraId="423AC532"/>
    <w:p w14:paraId="4D530A2B">
      <w:r>
        <w:rPr>
          <w:sz w:val="24"/>
        </w:rPr>
        <w:t xml:space="preserve">20. 关于进程和线程的对比，错误的是（ </w:t>
      </w:r>
      <w:r>
        <w:rPr>
          <w:rFonts w:hint="default"/>
          <w:sz w:val="24"/>
          <w:lang w:val="en-US"/>
        </w:rPr>
        <w:t>C</w:t>
      </w:r>
      <w:r>
        <w:rPr>
          <w:sz w:val="24"/>
        </w:rPr>
        <w:t xml:space="preserve"> ）</w:t>
      </w:r>
    </w:p>
    <w:p w14:paraId="7288FFDD">
      <w:r>
        <w:rPr>
          <w:sz w:val="24"/>
        </w:rPr>
        <w:t xml:space="preserve">    A. 进程间不共享全局变量</w:t>
      </w:r>
    </w:p>
    <w:p w14:paraId="4F8C6F5D">
      <w:r>
        <w:rPr>
          <w:sz w:val="24"/>
        </w:rPr>
        <w:t xml:space="preserve">    B. 线程间共享全局变量</w:t>
      </w:r>
    </w:p>
    <w:p w14:paraId="72A2AE30">
      <w:r>
        <w:rPr>
          <w:sz w:val="24"/>
        </w:rPr>
        <w:t xml:space="preserve">    C. 创建进程的开销比线程小</w:t>
      </w:r>
    </w:p>
    <w:p w14:paraId="0D32D01C">
      <w:r>
        <w:rPr>
          <w:sz w:val="24"/>
        </w:rPr>
        <w:t xml:space="preserve">    D. 进程是资源分配单位，线程是 CPU 调度单位</w:t>
      </w:r>
    </w:p>
    <w:p w14:paraId="5ACCBEA3"/>
    <w:p w14:paraId="6D2B235F">
      <w:pPr>
        <w:pStyle w:val="4"/>
      </w:pPr>
      <w:r>
        <w:rPr>
          <w:b/>
          <w:sz w:val="28"/>
        </w:rPr>
        <w:t>二、填空题（每空 2 分，共 40 分）</w:t>
      </w:r>
    </w:p>
    <w:p w14:paraId="3A640E90">
      <w:r>
        <w:rPr>
          <w:sz w:val="24"/>
        </w:rPr>
        <w:t>1. 进程是___</w:t>
      </w:r>
      <w:r>
        <w:rPr>
          <w:rFonts w:hint="eastAsia" w:eastAsia="宋体"/>
          <w:sz w:val="24"/>
          <w:lang w:val="en-US" w:eastAsia="zh-CN"/>
        </w:rPr>
        <w:t>资源调度</w:t>
      </w:r>
      <w:r>
        <w:rPr>
          <w:sz w:val="24"/>
        </w:rPr>
        <w:t>___的最小单位，线程是___</w:t>
      </w:r>
      <w:r>
        <w:rPr>
          <w:rFonts w:hint="eastAsia" w:eastAsia="宋体"/>
          <w:sz w:val="24"/>
          <w:lang w:val="en-US" w:eastAsia="zh-CN"/>
        </w:rPr>
        <w:t>执行</w:t>
      </w:r>
      <w:r>
        <w:rPr>
          <w:sz w:val="24"/>
        </w:rPr>
        <w:t>___的最小单位。</w:t>
      </w:r>
    </w:p>
    <w:p w14:paraId="69EF1EDE">
      <w:r>
        <w:rPr>
          <w:sz w:val="24"/>
        </w:rPr>
        <w:t>2. 在 Python 中，创建进程对象使用___</w:t>
      </w:r>
      <w:r>
        <w:rPr>
          <w:rFonts w:hint="default"/>
          <w:sz w:val="24"/>
          <w:lang w:val="en-US"/>
        </w:rPr>
        <w:t>Process</w:t>
      </w:r>
      <w:r>
        <w:rPr>
          <w:sz w:val="24"/>
        </w:rPr>
        <w:t>___类，创建线程对象使用___</w:t>
      </w:r>
      <w:r>
        <w:rPr>
          <w:rFonts w:hint="default"/>
          <w:sz w:val="24"/>
          <w:lang w:val="en-US"/>
        </w:rPr>
        <w:t>Thread</w:t>
      </w:r>
      <w:r>
        <w:rPr>
          <w:sz w:val="24"/>
        </w:rPr>
        <w:t>___类。</w:t>
      </w:r>
    </w:p>
    <w:p w14:paraId="2B9A641A">
      <w:r>
        <w:rPr>
          <w:sz w:val="24"/>
        </w:rPr>
        <w:t>3. 启动进程或线程的方法是__</w:t>
      </w:r>
      <w:r>
        <w:rPr>
          <w:rFonts w:hint="default"/>
          <w:sz w:val="24"/>
          <w:lang w:val="en-US"/>
        </w:rPr>
        <w:t>start()</w:t>
      </w:r>
      <w:r>
        <w:rPr>
          <w:sz w:val="24"/>
        </w:rPr>
        <w:t>____，等待子进程或子线程结束的方法是___</w:t>
      </w:r>
      <w:r>
        <w:rPr>
          <w:rFonts w:hint="default"/>
          <w:sz w:val="24"/>
          <w:lang w:val="en-US"/>
        </w:rPr>
        <w:t>join()</w:t>
      </w:r>
      <w:r>
        <w:rPr>
          <w:sz w:val="24"/>
        </w:rPr>
        <w:t>___。</w:t>
      </w:r>
    </w:p>
    <w:p w14:paraId="20A4C5A1">
      <w:r>
        <w:rPr>
          <w:sz w:val="24"/>
        </w:rPr>
        <w:t>4. 获取当前进程 ID 使用函数__</w:t>
      </w:r>
      <w:r>
        <w:rPr>
          <w:rFonts w:hint="default"/>
          <w:sz w:val="24"/>
          <w:lang w:val="en-US"/>
        </w:rPr>
        <w:t>os.getpid()</w:t>
      </w:r>
      <w:r>
        <w:rPr>
          <w:sz w:val="24"/>
        </w:rPr>
        <w:t>____，获取父进程 ID 使用函数__</w:t>
      </w:r>
      <w:r>
        <w:rPr>
          <w:rFonts w:hint="default"/>
          <w:sz w:val="24"/>
          <w:lang w:val="en-US"/>
        </w:rPr>
        <w:t>os.getppid()</w:t>
      </w:r>
      <w:r>
        <w:rPr>
          <w:sz w:val="24"/>
        </w:rPr>
        <w:t>____。</w:t>
      </w:r>
    </w:p>
    <w:p w14:paraId="24171D1C">
      <w:r>
        <w:rPr>
          <w:sz w:val="24"/>
        </w:rPr>
        <w:t>5. 多任务的两种表现形式是__</w:t>
      </w:r>
      <w:r>
        <w:rPr>
          <w:rFonts w:hint="eastAsia" w:eastAsia="宋体"/>
          <w:sz w:val="24"/>
          <w:lang w:val="en-US" w:eastAsia="zh-CN"/>
        </w:rPr>
        <w:t>并发</w:t>
      </w:r>
      <w:r>
        <w:rPr>
          <w:sz w:val="24"/>
        </w:rPr>
        <w:t>____和___</w:t>
      </w:r>
      <w:r>
        <w:rPr>
          <w:rFonts w:hint="eastAsia" w:eastAsia="宋体"/>
          <w:sz w:val="24"/>
          <w:lang w:val="en-US" w:eastAsia="zh-CN"/>
        </w:rPr>
        <w:t>并行</w:t>
      </w:r>
      <w:r>
        <w:rPr>
          <w:sz w:val="24"/>
        </w:rPr>
        <w:t>___。</w:t>
      </w:r>
    </w:p>
    <w:p w14:paraId="55B7A790">
      <w:r>
        <w:rPr>
          <w:sz w:val="24"/>
        </w:rPr>
        <w:t>6. 进程间通信的常用方式是使用___</w:t>
      </w:r>
      <w:r>
        <w:rPr>
          <w:rFonts w:hint="eastAsia" w:eastAsia="宋体"/>
          <w:sz w:val="24"/>
          <w:lang w:val="en-US" w:eastAsia="zh-CN"/>
        </w:rPr>
        <w:t>队列</w:t>
      </w:r>
      <w:r>
        <w:rPr>
          <w:sz w:val="24"/>
        </w:rPr>
        <w:t>___，它遵循___</w:t>
      </w:r>
      <w:r>
        <w:rPr>
          <w:rFonts w:hint="eastAsia" w:eastAsia="宋体"/>
          <w:sz w:val="24"/>
          <w:lang w:val="en-US" w:eastAsia="zh-CN"/>
        </w:rPr>
        <w:t>先进先出</w:t>
      </w:r>
      <w:r>
        <w:rPr>
          <w:sz w:val="24"/>
        </w:rPr>
        <w:t>___原则。</w:t>
      </w:r>
    </w:p>
    <w:p w14:paraId="13A9BB03">
      <w:r>
        <w:rPr>
          <w:sz w:val="24"/>
        </w:rPr>
        <w:t>7. 设置守护进程或守护线程的属性是__</w:t>
      </w:r>
      <w:r>
        <w:rPr>
          <w:rFonts w:hint="default"/>
          <w:sz w:val="24"/>
          <w:lang w:val="en-US"/>
        </w:rPr>
        <w:t>daemon</w:t>
      </w:r>
      <w:r>
        <w:rPr>
          <w:sz w:val="24"/>
        </w:rPr>
        <w:t>____，设置为___</w:t>
      </w:r>
      <w:r>
        <w:rPr>
          <w:rFonts w:hint="default"/>
          <w:sz w:val="24"/>
          <w:lang w:val="en-US"/>
        </w:rPr>
        <w:t>True</w:t>
      </w:r>
      <w:r>
        <w:rPr>
          <w:sz w:val="24"/>
        </w:rPr>
        <w:t>___可使其成为守护进程/线程。</w:t>
      </w:r>
    </w:p>
    <w:p w14:paraId="3779EC28">
      <w:r>
        <w:rPr>
          <w:sz w:val="24"/>
        </w:rPr>
        <w:t>8. 多线程共享__</w:t>
      </w:r>
      <w:r>
        <w:rPr>
          <w:rFonts w:hint="eastAsia" w:eastAsia="宋体"/>
          <w:sz w:val="24"/>
          <w:lang w:val="en-US" w:eastAsia="zh-CN"/>
        </w:rPr>
        <w:t>全局变量</w:t>
      </w:r>
      <w:r>
        <w:rPr>
          <w:sz w:val="24"/>
        </w:rPr>
        <w:t>____，因此会产生___</w:t>
      </w:r>
      <w:r>
        <w:rPr>
          <w:rFonts w:hint="eastAsia" w:eastAsia="宋体"/>
          <w:sz w:val="24"/>
          <w:lang w:val="en-US" w:eastAsia="zh-CN"/>
        </w:rPr>
        <w:t>资源竞争</w:t>
      </w:r>
      <w:r>
        <w:rPr>
          <w:sz w:val="24"/>
        </w:rPr>
        <w:t>___问题，需要使用互斥锁解决。</w:t>
      </w:r>
    </w:p>
    <w:p w14:paraId="720BA5F2">
      <w:r>
        <w:rPr>
          <w:sz w:val="24"/>
        </w:rPr>
        <w:t>9. 互斥锁的获取方法是__</w:t>
      </w:r>
      <w:r>
        <w:rPr>
          <w:rFonts w:hint="default"/>
          <w:sz w:val="24"/>
          <w:lang w:val="en-US"/>
        </w:rPr>
        <w:t>lock.acquire()</w:t>
      </w:r>
      <w:r>
        <w:rPr>
          <w:sz w:val="24"/>
        </w:rPr>
        <w:t>____，释放方法是__</w:t>
      </w:r>
      <w:r>
        <w:rPr>
          <w:rFonts w:hint="default"/>
          <w:sz w:val="24"/>
          <w:lang w:val="en-US"/>
        </w:rPr>
        <w:t>lock.release()</w:t>
      </w:r>
      <w:r>
        <w:rPr>
          <w:sz w:val="24"/>
        </w:rPr>
        <w:t>____。</w:t>
      </w:r>
    </w:p>
    <w:p w14:paraId="0756FA3C">
      <w:r>
        <w:rPr>
          <w:sz w:val="24"/>
        </w:rPr>
        <w:t>10. GIL 的中文名称是___</w:t>
      </w:r>
      <w:r>
        <w:rPr>
          <w:rFonts w:hint="eastAsia" w:eastAsia="宋体"/>
          <w:sz w:val="24"/>
          <w:lang w:val="en-US" w:eastAsia="zh-CN"/>
        </w:rPr>
        <w:t>全局解释器锁</w:t>
      </w:r>
      <w:r>
        <w:rPr>
          <w:sz w:val="24"/>
        </w:rPr>
        <w:t>___，它会导致 Python 多线程无法利用___</w:t>
      </w:r>
      <w:r>
        <w:rPr>
          <w:rFonts w:hint="eastAsia" w:eastAsia="宋体"/>
          <w:sz w:val="24"/>
          <w:lang w:val="en-US" w:eastAsia="zh-CN"/>
        </w:rPr>
        <w:t>多核CPU</w:t>
      </w:r>
      <w:r>
        <w:rPr>
          <w:sz w:val="24"/>
        </w:rPr>
        <w:t>___优势。</w:t>
      </w:r>
    </w:p>
    <w:p w14:paraId="324B27CD">
      <w:r>
        <w:rPr>
          <w:sz w:val="24"/>
        </w:rPr>
        <w:t>11. 计算密集型任务适合使用___</w:t>
      </w:r>
      <w:r>
        <w:rPr>
          <w:rFonts w:hint="eastAsia" w:eastAsia="宋体"/>
          <w:sz w:val="24"/>
          <w:lang w:val="en-US" w:eastAsia="zh-CN"/>
        </w:rPr>
        <w:t>多进程</w:t>
      </w:r>
      <w:r>
        <w:rPr>
          <w:sz w:val="24"/>
        </w:rPr>
        <w:t>___，IO 密集型任务适合使用__</w:t>
      </w:r>
      <w:r>
        <w:rPr>
          <w:rFonts w:hint="eastAsia" w:eastAsia="宋体"/>
          <w:sz w:val="24"/>
          <w:lang w:val="en-US" w:eastAsia="zh-CN"/>
        </w:rPr>
        <w:t>多线程</w:t>
      </w:r>
      <w:r>
        <w:rPr>
          <w:sz w:val="24"/>
        </w:rPr>
        <w:t>____。</w:t>
      </w:r>
    </w:p>
    <w:p w14:paraId="077271C2">
      <w:r>
        <w:rPr>
          <w:sz w:val="24"/>
        </w:rPr>
        <w:t>12. 线程池类是___</w:t>
      </w:r>
      <w:r>
        <w:rPr>
          <w:rStyle w:val="135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concurrent.futures.ThreadPoolExecutor</w:t>
      </w:r>
      <w:r>
        <w:rPr>
          <w:sz w:val="24"/>
        </w:rPr>
        <w:t>___，进程池类是__</w:t>
      </w:r>
      <w:r>
        <w:rPr>
          <w:rStyle w:val="135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concurrent.futures.ProcessPoolExecutor</w:t>
      </w:r>
      <w:r>
        <w:rPr>
          <w:sz w:val="24"/>
        </w:rPr>
        <w:t>____。</w:t>
      </w:r>
    </w:p>
    <w:p w14:paraId="6B05AE10">
      <w:r>
        <w:rPr>
          <w:sz w:val="24"/>
        </w:rPr>
        <w:t>13. 僵尸进程是___</w:t>
      </w:r>
      <w:r>
        <w:rPr>
          <w:rFonts w:hint="eastAsia" w:eastAsia="宋体"/>
          <w:sz w:val="24"/>
          <w:lang w:val="en-US" w:eastAsia="zh-CN"/>
        </w:rPr>
        <w:t>子进程</w:t>
      </w:r>
      <w:r>
        <w:rPr>
          <w:sz w:val="24"/>
        </w:rPr>
        <w:t>___结束后，等待___</w:t>
      </w:r>
      <w:r>
        <w:rPr>
          <w:rFonts w:hint="eastAsia" w:eastAsia="宋体"/>
          <w:sz w:val="24"/>
          <w:lang w:val="en-US" w:eastAsia="zh-CN"/>
        </w:rPr>
        <w:t>父进程</w:t>
      </w:r>
      <w:r>
        <w:rPr>
          <w:sz w:val="24"/>
        </w:rPr>
        <w:t>___回收资源的状态。</w:t>
      </w:r>
    </w:p>
    <w:p w14:paraId="0EED1E29">
      <w:r>
        <w:rPr>
          <w:sz w:val="24"/>
        </w:rPr>
        <w:t>14. 孤儿进程是___</w:t>
      </w:r>
      <w:r>
        <w:rPr>
          <w:rFonts w:hint="eastAsia" w:eastAsia="宋体"/>
          <w:sz w:val="24"/>
          <w:lang w:val="en-US" w:eastAsia="zh-CN"/>
        </w:rPr>
        <w:t>父进程</w:t>
      </w:r>
      <w:r>
        <w:rPr>
          <w:sz w:val="24"/>
        </w:rPr>
        <w:t>___意外死亡，但__</w:t>
      </w:r>
      <w:r>
        <w:rPr>
          <w:rFonts w:hint="eastAsia" w:eastAsia="宋体"/>
          <w:sz w:val="24"/>
          <w:lang w:val="en-US" w:eastAsia="zh-CN"/>
        </w:rPr>
        <w:t>子进程</w:t>
      </w:r>
      <w:r>
        <w:rPr>
          <w:sz w:val="24"/>
        </w:rPr>
        <w:t>____仍存活的状态。</w:t>
      </w:r>
    </w:p>
    <w:p w14:paraId="07B9A0C9">
      <w:r>
        <w:rPr>
          <w:sz w:val="24"/>
        </w:rPr>
        <w:t>15. 创建进程时，target 参数指定__</w:t>
      </w:r>
      <w:r>
        <w:rPr>
          <w:rFonts w:hint="eastAsia" w:eastAsia="宋体"/>
          <w:sz w:val="24"/>
          <w:lang w:val="en-US" w:eastAsia="zh-CN"/>
        </w:rPr>
        <w:t>要执行的函数</w:t>
      </w:r>
      <w:r>
        <w:rPr>
          <w:sz w:val="24"/>
        </w:rPr>
        <w:t>____，args 参数以___</w:t>
      </w:r>
      <w:r>
        <w:rPr>
          <w:rFonts w:hint="eastAsia" w:eastAsia="宋体"/>
          <w:sz w:val="24"/>
          <w:lang w:val="en-US" w:eastAsia="zh-CN"/>
        </w:rPr>
        <w:t>元组</w:t>
      </w:r>
      <w:r>
        <w:rPr>
          <w:sz w:val="24"/>
        </w:rPr>
        <w:t>___方式传参。</w:t>
      </w:r>
    </w:p>
    <w:p w14:paraId="238661AC">
      <w:r>
        <w:rPr>
          <w:sz w:val="24"/>
        </w:rPr>
        <w:t>16. 信号量（Semaphore）可以控制同时访问特定资源的___</w:t>
      </w:r>
      <w:r>
        <w:rPr>
          <w:rFonts w:hint="eastAsia" w:eastAsia="宋体"/>
          <w:sz w:val="24"/>
          <w:lang w:val="en-US" w:eastAsia="zh-CN"/>
        </w:rPr>
        <w:t>线程进程数量</w:t>
      </w:r>
      <w:r>
        <w:rPr>
          <w:sz w:val="24"/>
        </w:rPr>
        <w:t>___，互斥锁同一时间只允许___</w:t>
      </w:r>
      <w:r>
        <w:rPr>
          <w:rFonts w:hint="eastAsia" w:eastAsia="宋体"/>
          <w:sz w:val="24"/>
          <w:lang w:val="en-US" w:eastAsia="zh-CN"/>
        </w:rPr>
        <w:t>1</w:t>
      </w:r>
      <w:r>
        <w:rPr>
          <w:sz w:val="24"/>
        </w:rPr>
        <w:t>___个任务访问。</w:t>
      </w:r>
    </w:p>
    <w:p w14:paraId="7B3E0B05">
      <w:r>
        <w:rPr>
          <w:sz w:val="24"/>
        </w:rPr>
        <w:t>17. 递归锁（RLock）相当于一个__</w:t>
      </w:r>
      <w:r>
        <w:rPr>
          <w:rFonts w:hint="eastAsia" w:eastAsia="宋体"/>
          <w:sz w:val="24"/>
          <w:lang w:val="en-US" w:eastAsia="zh-CN"/>
        </w:rPr>
        <w:t>计数器</w:t>
      </w:r>
      <w:r>
        <w:rPr>
          <w:sz w:val="24"/>
        </w:rPr>
        <w:t>____，每 acquire 一次计数器___</w:t>
      </w:r>
      <w:r>
        <w:rPr>
          <w:rFonts w:hint="default"/>
          <w:sz w:val="24"/>
          <w:lang w:val="en-US"/>
        </w:rPr>
        <w:t>+1</w:t>
      </w:r>
      <w:r>
        <w:rPr>
          <w:sz w:val="24"/>
        </w:rPr>
        <w:t>___。</w:t>
      </w:r>
    </w:p>
    <w:p w14:paraId="34102BD7">
      <w:r>
        <w:rPr>
          <w:sz w:val="24"/>
        </w:rPr>
        <w:t>18. 一个进程默认至少有___</w:t>
      </w:r>
      <w:r>
        <w:rPr>
          <w:rFonts w:hint="eastAsia" w:eastAsia="宋体"/>
          <w:sz w:val="24"/>
          <w:lang w:val="en-US" w:eastAsia="zh-CN"/>
        </w:rPr>
        <w:t>1</w:t>
      </w:r>
      <w:r>
        <w:rPr>
          <w:sz w:val="24"/>
        </w:rPr>
        <w:t>___个线程，线程___</w:t>
      </w:r>
      <w:r>
        <w:rPr>
          <w:rFonts w:hint="eastAsia" w:eastAsia="宋体"/>
          <w:sz w:val="24"/>
          <w:lang w:val="en-US" w:eastAsia="zh-CN"/>
        </w:rPr>
        <w:t>不能</w:t>
      </w:r>
      <w:r>
        <w:rPr>
          <w:sz w:val="24"/>
        </w:rPr>
        <w:t>___独立执行，必须依托于进程。</w:t>
      </w:r>
    </w:p>
    <w:p w14:paraId="42264BB9">
      <w:r>
        <w:rPr>
          <w:sz w:val="24"/>
        </w:rPr>
        <w:t>19. 终止子进程的方法是___</w:t>
      </w:r>
      <w:r>
        <w:rPr>
          <w:rFonts w:hint="default"/>
          <w:sz w:val="24"/>
          <w:lang w:val="en-US"/>
        </w:rPr>
        <w:t>terminal</w:t>
      </w:r>
      <w:r>
        <w:rPr>
          <w:sz w:val="24"/>
        </w:rPr>
        <w:t>___，这会直接销毁子进程，不再执行___</w:t>
      </w:r>
      <w:r>
        <w:rPr>
          <w:rFonts w:hint="default"/>
          <w:sz w:val="24"/>
          <w:lang w:val="en-US"/>
        </w:rPr>
        <w:t>finally</w:t>
      </w:r>
      <w:r>
        <w:rPr>
          <w:sz w:val="24"/>
        </w:rPr>
        <w:t>___中的代码。</w:t>
      </w:r>
    </w:p>
    <w:p w14:paraId="5F03F944">
      <w:r>
        <w:rPr>
          <w:sz w:val="24"/>
        </w:rPr>
        <w:t>20. 进程之间数据___</w:t>
      </w:r>
      <w:r>
        <w:rPr>
          <w:rFonts w:hint="eastAsia" w:eastAsia="宋体"/>
          <w:sz w:val="24"/>
          <w:lang w:val="en-US" w:eastAsia="zh-CN"/>
        </w:rPr>
        <w:t>不共享</w:t>
      </w:r>
      <w:r>
        <w:rPr>
          <w:sz w:val="24"/>
        </w:rPr>
        <w:t>___，线程之间数据__</w:t>
      </w:r>
      <w:r>
        <w:rPr>
          <w:rFonts w:hint="eastAsia" w:eastAsia="宋体"/>
          <w:sz w:val="24"/>
          <w:lang w:val="en-US" w:eastAsia="zh-CN"/>
        </w:rPr>
        <w:t>共享</w:t>
      </w:r>
      <w:r>
        <w:rPr>
          <w:sz w:val="24"/>
        </w:rPr>
        <w:t>____。</w:t>
      </w:r>
    </w:p>
    <w:p w14:paraId="5D937130">
      <w:pPr>
        <w:pStyle w:val="4"/>
      </w:pPr>
      <w:r>
        <w:rPr>
          <w:b/>
          <w:sz w:val="28"/>
        </w:rPr>
        <w:t>三、问答题（每题 5 分，共 10 分）</w:t>
      </w:r>
    </w:p>
    <w:p w14:paraId="5D69E332">
      <w:pPr>
        <w:rPr>
          <w:sz w:val="24"/>
        </w:rPr>
      </w:pPr>
      <w:r>
        <w:rPr>
          <w:sz w:val="24"/>
        </w:rPr>
        <w:t>1. 简述进程和线程的区别与联系。</w:t>
      </w:r>
    </w:p>
    <w:p w14:paraId="36F3840D">
      <w:pPr>
        <w:rPr>
          <w:rFonts w:hint="default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进程是最小资源分配单位，线程是最小执行单位。进程中资源不共享，线程共享。</w:t>
      </w:r>
    </w:p>
    <w:p w14:paraId="76FDA3AB">
      <w:pPr>
        <w:rPr>
          <w:rFonts w:hint="default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进程中必须有至少一个线程，线程不能独立执行，必须依托与进程。</w:t>
      </w:r>
    </w:p>
    <w:p w14:paraId="1235198D"/>
    <w:p w14:paraId="7CDEFA79">
      <w:pPr>
        <w:rPr>
          <w:sz w:val="24"/>
        </w:rPr>
      </w:pPr>
      <w:r>
        <w:rPr>
          <w:sz w:val="24"/>
        </w:rPr>
        <w:t>2. 什么是死锁？如何避免死锁的产生？</w:t>
      </w:r>
    </w:p>
    <w:p w14:paraId="1DA66E69">
      <w:pPr>
        <w:rPr>
          <w:rFonts w:hint="eastAsia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死锁是指两个或多个线程在互相等待对方释放资源，导致所有相关线程都无法继续执行的状态。</w:t>
      </w:r>
    </w:p>
    <w:p w14:paraId="30356264">
      <w:pPr>
        <w:rPr>
          <w:rFonts w:hint="default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锁排序，使用递归锁，信号量</w:t>
      </w:r>
      <w:bookmarkStart w:id="0" w:name="_GoBack"/>
      <w:bookmarkEnd w:id="0"/>
      <w:r>
        <w:rPr>
          <w:rFonts w:hint="eastAsia" w:eastAsia="宋体"/>
          <w:sz w:val="24"/>
          <w:lang w:val="en-US" w:eastAsia="zh-CN"/>
        </w:rPr>
        <w:t>等。</w:t>
      </w:r>
    </w:p>
    <w:p w14:paraId="412644C8">
      <w:pPr>
        <w:pStyle w:val="4"/>
      </w:pPr>
      <w:r>
        <w:rPr>
          <w:b/>
          <w:sz w:val="28"/>
        </w:rPr>
        <w:t>四、编程题（每题 5 分，共 10 分）</w:t>
      </w:r>
    </w:p>
    <w:p w14:paraId="5091E387">
      <w:r>
        <w:rPr>
          <w:sz w:val="24"/>
        </w:rPr>
        <w:t>1. 使用 threading 模块实现一个多线程下载器模拟程序：</w:t>
      </w:r>
      <w:r>
        <w:rPr>
          <w:sz w:val="24"/>
        </w:rPr>
        <w:br w:type="textWrapping"/>
      </w:r>
      <w:r>
        <w:rPr>
          <w:sz w:val="24"/>
        </w:rPr>
        <w:t>要求：</w:t>
      </w:r>
      <w:r>
        <w:rPr>
          <w:sz w:val="24"/>
        </w:rPr>
        <w:br w:type="textWrapping"/>
      </w:r>
      <w:r>
        <w:rPr>
          <w:sz w:val="24"/>
        </w:rPr>
        <w:t>（1）创建 5 个线程模拟下载任务</w:t>
      </w:r>
      <w:r>
        <w:rPr>
          <w:sz w:val="24"/>
        </w:rPr>
        <w:br w:type="textWrapping"/>
      </w:r>
      <w:r>
        <w:rPr>
          <w:sz w:val="24"/>
        </w:rPr>
        <w:t>（2）每个线程下载一个文件，打印"正在下载文件 X..."（X 为线程编号）</w:t>
      </w:r>
      <w:r>
        <w:rPr>
          <w:sz w:val="24"/>
        </w:rPr>
        <w:br w:type="textWrapping"/>
      </w:r>
      <w:r>
        <w:rPr>
          <w:sz w:val="24"/>
        </w:rPr>
        <w:t>（3）每个下载任务耗时 2 秒（使用 time.sleep 模拟）</w:t>
      </w:r>
      <w:r>
        <w:rPr>
          <w:sz w:val="24"/>
        </w:rPr>
        <w:br w:type="textWrapping"/>
      </w:r>
      <w:r>
        <w:rPr>
          <w:sz w:val="24"/>
        </w:rPr>
        <w:t>（4）所有下载完成后，打印"所有文件下载完成！"</w:t>
      </w:r>
      <w:r>
        <w:rPr>
          <w:sz w:val="24"/>
        </w:rPr>
        <w:br w:type="textWrapping"/>
      </w:r>
      <w:r>
        <w:rPr>
          <w:sz w:val="24"/>
        </w:rPr>
        <w:t>（5）使用 join() 确保主线程等待所有下载线程完成</w:t>
      </w:r>
    </w:p>
    <w:p w14:paraId="6FAD3D5E"/>
    <w:p w14:paraId="76971D0B">
      <w:r>
        <w:rPr>
          <w:sz w:val="24"/>
        </w:rPr>
        <w:t>2. 使用 ThreadPoolExecutor 实现一个线程池应用：</w:t>
      </w:r>
      <w:r>
        <w:rPr>
          <w:sz w:val="24"/>
        </w:rPr>
        <w:br w:type="textWrapping"/>
      </w:r>
      <w:r>
        <w:rPr>
          <w:sz w:val="24"/>
        </w:rPr>
        <w:t>要求：</w:t>
      </w:r>
      <w:r>
        <w:rPr>
          <w:sz w:val="24"/>
        </w:rPr>
        <w:br w:type="textWrapping"/>
      </w:r>
      <w:r>
        <w:rPr>
          <w:sz w:val="24"/>
        </w:rPr>
        <w:t>（1）创建一个包含 3 个线程的线程池</w:t>
      </w:r>
      <w:r>
        <w:rPr>
          <w:sz w:val="24"/>
        </w:rPr>
        <w:br w:type="textWrapping"/>
      </w:r>
      <w:r>
        <w:rPr>
          <w:sz w:val="24"/>
        </w:rPr>
        <w:t>（2）提交 10 个任务到线程池，每个任务打印"任务 X 正在执行"（X 为任务编号）</w:t>
      </w:r>
      <w:r>
        <w:rPr>
          <w:sz w:val="24"/>
        </w:rPr>
        <w:br w:type="textWrapping"/>
      </w:r>
      <w:r>
        <w:rPr>
          <w:sz w:val="24"/>
        </w:rPr>
        <w:t>（3）每个任务耗时 1 秒（使用 time.sleep 模拟）</w:t>
      </w:r>
      <w:r>
        <w:rPr>
          <w:sz w:val="24"/>
        </w:rPr>
        <w:br w:type="textWrapping"/>
      </w:r>
      <w:r>
        <w:rPr>
          <w:sz w:val="24"/>
        </w:rPr>
        <w:t>（4）使用 submit() 方法提交任务</w:t>
      </w:r>
      <w:r>
        <w:rPr>
          <w:sz w:val="24"/>
        </w:rPr>
        <w:br w:type="textWrapping"/>
      </w:r>
      <w:r>
        <w:rPr>
          <w:sz w:val="24"/>
        </w:rPr>
        <w:t>（5）使用 shutdown() 方法等待所有任务完成并关闭线程池</w:t>
      </w:r>
      <w:r>
        <w:rPr>
          <w:sz w:val="24"/>
        </w:rPr>
        <w:br w:type="textWrapping"/>
      </w:r>
      <w:r>
        <w:rPr>
          <w:sz w:val="24"/>
        </w:rPr>
        <w:t>（6）观察线程池如何复用线程执行任务</w:t>
      </w:r>
    </w:p>
    <w:p w14:paraId="441506F3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2D3373"/>
    <w:rsid w:val="025A1055"/>
    <w:rsid w:val="0B2E2424"/>
    <w:rsid w:val="0F19705F"/>
    <w:rsid w:val="0F312C7C"/>
    <w:rsid w:val="13685EC1"/>
    <w:rsid w:val="18D220D5"/>
    <w:rsid w:val="21C1030D"/>
    <w:rsid w:val="253D405D"/>
    <w:rsid w:val="29C06030"/>
    <w:rsid w:val="2F346AD8"/>
    <w:rsid w:val="2FF63FA8"/>
    <w:rsid w:val="355B0FA2"/>
    <w:rsid w:val="3A570EC9"/>
    <w:rsid w:val="3CDB4FEE"/>
    <w:rsid w:val="3D427356"/>
    <w:rsid w:val="422E007D"/>
    <w:rsid w:val="42661114"/>
    <w:rsid w:val="4D8D1663"/>
    <w:rsid w:val="4D8D2E6A"/>
    <w:rsid w:val="553842B3"/>
    <w:rsid w:val="5634689E"/>
    <w:rsid w:val="56D82528"/>
    <w:rsid w:val="5968102F"/>
    <w:rsid w:val="5C5E0928"/>
    <w:rsid w:val="5F396D54"/>
    <w:rsid w:val="678A2699"/>
    <w:rsid w:val="67A45ABC"/>
    <w:rsid w:val="67EF7AB2"/>
    <w:rsid w:val="691A403E"/>
    <w:rsid w:val="69242721"/>
    <w:rsid w:val="6BC50381"/>
    <w:rsid w:val="74595E54"/>
    <w:rsid w:val="75AB44B9"/>
    <w:rsid w:val="76BE0B93"/>
    <w:rsid w:val="7876351C"/>
    <w:rsid w:val="78B00E0E"/>
    <w:rsid w:val="7C8F0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uiPriority w:val="99"/>
    <w:rPr>
      <w:rFonts w:ascii="Courier New" w:hAnsi="Courier New"/>
      <w:sz w:val="20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506</Words>
  <Characters>798</Characters>
  <Lines>0</Lines>
  <Paragraphs>0</Paragraphs>
  <TotalTime>47</TotalTime>
  <ScaleCrop>false</ScaleCrop>
  <LinksUpToDate>false</LinksUpToDate>
  <CharactersWithSpaces>1058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ABC</cp:lastModifiedBy>
  <dcterms:modified xsi:type="dcterms:W3CDTF">2026-03-24T08:57:58Z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eyJoZGlkIjoiNTAzZWZiMTA0ZmI2YTU4MTJkY2U1MmEyMGRlNjdhZTQifQ==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6A811EA83A484E148B267EEBB5179A22_12</vt:lpwstr>
  </property>
</Properties>
</file>